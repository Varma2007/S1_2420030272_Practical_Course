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1141" w14:textId="77777777" w:rsidR="00350E78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E7DBD8F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48DDF3B6" w14:textId="7774921E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B5482C">
        <w:rPr>
          <w:rFonts w:ascii="Times New Roman" w:hAnsi="Times New Roman" w:cs="Times New Roman"/>
        </w:rPr>
        <w:t>D VINAY VARMA</w:t>
      </w:r>
    </w:p>
    <w:p w14:paraId="05DB6204" w14:textId="4FB391EB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036032">
        <w:rPr>
          <w:rFonts w:ascii="Times New Roman" w:hAnsi="Times New Roman" w:cs="Times New Roman"/>
        </w:rPr>
        <w:t>27</w:t>
      </w:r>
      <w:r w:rsidR="00B5482C">
        <w:rPr>
          <w:rFonts w:ascii="Times New Roman" w:hAnsi="Times New Roman" w:cs="Times New Roman"/>
        </w:rPr>
        <w:t>2</w:t>
      </w:r>
    </w:p>
    <w:p w14:paraId="4C4BDF36" w14:textId="77777777" w:rsidR="00350E78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15BEF775" w14:textId="77777777" w:rsidR="00350E78" w:rsidRDefault="00350E78">
      <w:pPr>
        <w:keepLines/>
        <w:rPr>
          <w:rFonts w:ascii="Times New Roman" w:hAnsi="Times New Roman" w:cs="Times New Roman"/>
        </w:rPr>
      </w:pPr>
    </w:p>
    <w:p w14:paraId="5A27F900" w14:textId="77777777" w:rsidR="00350E78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4A88695D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6E3EF1F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7FD69BF9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672AA5A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6A21DDC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3046A4B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2128DC04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378D4465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185A059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B4AF82" wp14:editId="34BDE60C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3F03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D2F3745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42F2057" wp14:editId="4EF89C78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427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5CA6E06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21EBCF1F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6E75A42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3227B92C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29792F8" wp14:editId="7BEDF2BB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A5A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0F99C066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1876B14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1C7C527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85EA70" wp14:editId="167FCA4B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F00E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692A2BD7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11E0C06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76412AF1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3D195A5C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0AC4A2D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F805F9C" wp14:editId="3AE0BEA3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5027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35DBDA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4E41DFE6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50375CC9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76EF69E0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AFE3A52" wp14:editId="66104416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B4ED" w14:textId="77777777" w:rsidR="00350E78" w:rsidRDefault="00350E78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5DD2E05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910FA34" wp14:editId="3B5B5A2F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159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5F38F1EB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26A5B7B0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3E84A352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017A461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4AE00798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0F903C3F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B63FCA7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A9F86E1" wp14:editId="15063C5C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5C4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B3FC4F5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5873F6AB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73CAEE23" w14:textId="77777777" w:rsidR="00350E78" w:rsidRDefault="00350E78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B1EA3C2" w14:textId="77777777" w:rsidR="00350E78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464800" wp14:editId="4244F2C7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2ACE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69E01F2A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A22A0C5" wp14:editId="4D7E95A9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71B0" w14:textId="77777777" w:rsidR="00350E78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02CE4834" w14:textId="77777777" w:rsidR="00350E78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350E78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245F" w14:textId="77777777" w:rsidR="00CE7360" w:rsidRDefault="00CE7360">
      <w:pPr>
        <w:spacing w:line="240" w:lineRule="auto"/>
      </w:pPr>
      <w:r>
        <w:separator/>
      </w:r>
    </w:p>
  </w:endnote>
  <w:endnote w:type="continuationSeparator" w:id="0">
    <w:p w14:paraId="47051B2D" w14:textId="77777777" w:rsidR="00CE7360" w:rsidRDefault="00CE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E6ED5" w14:textId="77777777" w:rsidR="00CE7360" w:rsidRDefault="00CE7360">
      <w:pPr>
        <w:spacing w:after="0"/>
      </w:pPr>
      <w:r>
        <w:separator/>
      </w:r>
    </w:p>
  </w:footnote>
  <w:footnote w:type="continuationSeparator" w:id="0">
    <w:p w14:paraId="5FDF6DBD" w14:textId="77777777" w:rsidR="00CE7360" w:rsidRDefault="00CE73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23023215">
    <w:abstractNumId w:val="5"/>
  </w:num>
  <w:num w:numId="2" w16cid:durableId="346837317">
    <w:abstractNumId w:val="3"/>
  </w:num>
  <w:num w:numId="3" w16cid:durableId="729114190">
    <w:abstractNumId w:val="2"/>
  </w:num>
  <w:num w:numId="4" w16cid:durableId="1250315830">
    <w:abstractNumId w:val="4"/>
  </w:num>
  <w:num w:numId="5" w16cid:durableId="996108021">
    <w:abstractNumId w:val="1"/>
  </w:num>
  <w:num w:numId="6" w16cid:durableId="163129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32"/>
    <w:rsid w:val="0006063C"/>
    <w:rsid w:val="0015074B"/>
    <w:rsid w:val="0029639D"/>
    <w:rsid w:val="00326F90"/>
    <w:rsid w:val="00350E78"/>
    <w:rsid w:val="0053770F"/>
    <w:rsid w:val="00885BB4"/>
    <w:rsid w:val="009B4256"/>
    <w:rsid w:val="00AA1D8D"/>
    <w:rsid w:val="00B47730"/>
    <w:rsid w:val="00B5482C"/>
    <w:rsid w:val="00BD26DE"/>
    <w:rsid w:val="00CB0664"/>
    <w:rsid w:val="00CE7360"/>
    <w:rsid w:val="00E650DC"/>
    <w:rsid w:val="00F26A91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22E91"/>
  <w14:defaultImageDpi w14:val="300"/>
  <w15:docId w15:val="{32F24F59-BF80-458A-A207-7FE8FA7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vinay varma</cp:lastModifiedBy>
  <cp:revision>4</cp:revision>
  <dcterms:created xsi:type="dcterms:W3CDTF">2013-12-23T23:15:00Z</dcterms:created>
  <dcterms:modified xsi:type="dcterms:W3CDTF">2026-09-16T03:25:00Z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