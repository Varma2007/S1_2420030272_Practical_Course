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08FD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9E1C034" w14:textId="77777777" w:rsidR="003564B3" w:rsidRDefault="003564B3">
      <w:pPr>
        <w:pStyle w:val="Heading1"/>
      </w:pPr>
    </w:p>
    <w:p w14:paraId="4497731E" w14:textId="2B86771F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FC30CD">
        <w:rPr>
          <w:rFonts w:ascii="Times New Roman" w:hAnsi="Times New Roman" w:cs="Times New Roman"/>
          <w:b/>
          <w:szCs w:val="24"/>
        </w:rPr>
        <w:t>D VINAY VARMA</w:t>
      </w:r>
    </w:p>
    <w:p w14:paraId="012812C7" w14:textId="40E2F51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2E634E">
        <w:rPr>
          <w:rFonts w:ascii="Times New Roman" w:hAnsi="Times New Roman" w:cs="Times New Roman"/>
          <w:b/>
          <w:szCs w:val="24"/>
        </w:rPr>
        <w:t>27</w:t>
      </w:r>
      <w:r w:rsidR="00FC30CD">
        <w:rPr>
          <w:rFonts w:ascii="Times New Roman" w:hAnsi="Times New Roman" w:cs="Times New Roman"/>
          <w:b/>
          <w:szCs w:val="24"/>
        </w:rPr>
        <w:t>2</w:t>
      </w:r>
    </w:p>
    <w:p w14:paraId="79651DB4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7317230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7EF65AC0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4C04643F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5F869F5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A9B163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AAFCE0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058026D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05F7581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092B967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6837A9A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3A74000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0F32B5C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774A94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418FBB2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20C7CC6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741B8015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5E0DA2C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D38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BA3CC5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55E2DC3A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7B2786F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70BEA4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E4E73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42AEA18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40782AE3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5D1214B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9B0960E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2679631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9DA3DB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47DAA2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3F6A2B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7CD37E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6E732B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2E91C2D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8EB9D1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71F5B0E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798F6C7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E4040F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209C8DB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C6B5412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C85209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A3F0EF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02E5E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2DE9014B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EE36C97" w14:textId="34F015E9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55C9CE9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A07931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4FA25BC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22A6CDC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743072B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01AE2EF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24BF0F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0668725B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FF7B4C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0CDECDC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A87ECA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2B8FB65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4351F281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9D117BB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258824BF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72F6759F" w14:textId="21AA7CC2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447A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6F4EF5E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33D7DC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91039A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E80922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57313B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3AC84CF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313C7DE3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E45F" w14:textId="77777777" w:rsidR="0005099F" w:rsidRDefault="0005099F">
      <w:pPr>
        <w:spacing w:line="240" w:lineRule="auto"/>
      </w:pPr>
      <w:r>
        <w:separator/>
      </w:r>
    </w:p>
  </w:endnote>
  <w:endnote w:type="continuationSeparator" w:id="0">
    <w:p w14:paraId="7D9E20A9" w14:textId="77777777" w:rsidR="0005099F" w:rsidRDefault="00050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F3C7" w14:textId="77777777" w:rsidR="0005099F" w:rsidRDefault="0005099F">
      <w:pPr>
        <w:spacing w:after="0"/>
      </w:pPr>
      <w:r>
        <w:separator/>
      </w:r>
    </w:p>
  </w:footnote>
  <w:footnote w:type="continuationSeparator" w:id="0">
    <w:p w14:paraId="21D7756C" w14:textId="77777777" w:rsidR="0005099F" w:rsidRDefault="000509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9F"/>
    <w:rsid w:val="0006063C"/>
    <w:rsid w:val="000B413D"/>
    <w:rsid w:val="0015074B"/>
    <w:rsid w:val="0029639D"/>
    <w:rsid w:val="002E634E"/>
    <w:rsid w:val="00326F90"/>
    <w:rsid w:val="003564B3"/>
    <w:rsid w:val="004E1E4B"/>
    <w:rsid w:val="004E6C81"/>
    <w:rsid w:val="00524645"/>
    <w:rsid w:val="007242CD"/>
    <w:rsid w:val="00A62707"/>
    <w:rsid w:val="00AA1D8D"/>
    <w:rsid w:val="00B47730"/>
    <w:rsid w:val="00CB0664"/>
    <w:rsid w:val="00D16935"/>
    <w:rsid w:val="00F71A81"/>
    <w:rsid w:val="00F942D0"/>
    <w:rsid w:val="00FC30CD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CA41F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 varma</cp:lastModifiedBy>
  <cp:revision>6</cp:revision>
  <dcterms:created xsi:type="dcterms:W3CDTF">2013-12-23T23:15:00Z</dcterms:created>
  <dcterms:modified xsi:type="dcterms:W3CDTF">2026-09-16T03:24:00Z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